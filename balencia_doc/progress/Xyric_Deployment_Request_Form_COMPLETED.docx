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BB823">
      <w:pPr>
        <w:jc w:val="center"/>
      </w:pPr>
      <w:r>
        <w:rPr>
          <w:b/>
          <w:sz w:val="56"/>
        </w:rPr>
        <w:t>XYRIC</w:t>
      </w:r>
    </w:p>
    <w:p w14:paraId="137BA156">
      <w:pPr>
        <w:jc w:val="center"/>
      </w:pPr>
      <w:r>
        <w:rPr>
          <w:sz w:val="36"/>
        </w:rPr>
        <w:t>Deployment Request Form</w:t>
      </w:r>
    </w:p>
    <w:p w14:paraId="54105032"/>
    <w:p w14:paraId="39BBA5B8">
      <w:r>
        <w:t>Submitted By: Salman Sadiq</w:t>
      </w:r>
    </w:p>
    <w:p w14:paraId="06CB896A">
      <w:r>
        <w:t>Date: 11 February 2026</w:t>
      </w:r>
    </w:p>
    <w:p w14:paraId="50A1504D"/>
    <w:p w14:paraId="679315D3">
      <w:pPr>
        <w:pStyle w:val="2"/>
      </w:pPr>
      <w:r>
        <w:t>1. Project Overview</w:t>
      </w:r>
    </w:p>
    <w:p w14:paraId="6996D23D">
      <w:r>
        <w:t>Project Name: yHealth Platform</w:t>
      </w:r>
    </w:p>
    <w:p w14:paraId="17B27D82">
      <w:r>
        <w:t xml:space="preserve">One-Line Description: AI Life Coach that unifies </w:t>
      </w:r>
      <w:r>
        <w:rPr>
          <w:rFonts w:hint="default"/>
          <w:lang w:val="en-US"/>
        </w:rPr>
        <w:t>Workout</w:t>
      </w:r>
      <w:r>
        <w:t>, Nutrition, and Wellbeing data to deliver conversational coaching via Voice.</w:t>
      </w:r>
    </w:p>
    <w:p w14:paraId="4DF89A53">
      <w:r>
        <w:t>Problem Statement: Health data is fragmented across fitness trackers, nutrition apps, and wellness tools. yHealth integrates all three pillars and delivers personalized AI coaching for health-conscious consumers.</w:t>
      </w:r>
    </w:p>
    <w:p w14:paraId="25467C4B">
      <w:r>
        <w:t>Target Users: Health-conscious consumers, fitness enthusiasts, internal team for beta testing.</w:t>
      </w:r>
    </w:p>
    <w:p w14:paraId="6BEEE4C3">
      <w:r>
        <w:t>Success Metrics: User signups, multi-pillar adoption, Voice/WhatsApp engagement, feature usage.</w:t>
      </w:r>
    </w:p>
    <w:p w14:paraId="3F93B371"/>
    <w:p w14:paraId="0338BE1F">
      <w:pPr>
        <w:pStyle w:val="2"/>
      </w:pPr>
      <w:r>
        <w:t>2. Technical Summary</w:t>
      </w:r>
    </w:p>
    <w:p w14:paraId="262AAC75">
      <w:pPr>
        <w:pStyle w:val="3"/>
      </w:pPr>
      <w:r>
        <w:t>2.1 Architecture Diagram</w:t>
      </w:r>
    </w:p>
    <w:p w14:paraId="778A2E97">
      <w:r>
        <w:t>See Section 11 (Complete System Design) for full architecture.</w:t>
      </w:r>
    </w:p>
    <w:p w14:paraId="599B9E22">
      <w:r>
        <w:t>Reference: yhealth-app/docs/voice_call_system_design.md, Xyric_Deployment_Request_Form_COMPLETED.md</w:t>
      </w:r>
    </w:p>
    <w:p w14:paraId="249B1A53">
      <w:pPr>
        <w:pStyle w:val="3"/>
      </w:pPr>
      <w:r>
        <w:t>2.2 Tech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11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4EBDE7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7BB3C293">
            <w:pPr>
              <w:spacing w:after="0" w:line="240" w:lineRule="auto"/>
            </w:pPr>
            <w:r>
              <w:t>Technology &amp; Version</w:t>
            </w:r>
          </w:p>
        </w:tc>
      </w:tr>
      <w:tr w14:paraId="0C28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908FC1">
            <w:pPr>
              <w:spacing w:after="0" w:line="240" w:lineRule="auto"/>
            </w:pPr>
            <w:r>
              <w:t>Frontend</w:t>
            </w:r>
          </w:p>
        </w:tc>
        <w:tc>
          <w:tcPr>
            <w:tcW w:w="4320" w:type="dxa"/>
          </w:tcPr>
          <w:p w14:paraId="3FDEF566">
            <w:pPr>
              <w:spacing w:after="0" w:line="240" w:lineRule="auto"/>
            </w:pPr>
            <w:r>
              <w:t>Next.js 16, React 19, TypeScript 5, Tailwind CSS 4</w:t>
            </w:r>
          </w:p>
        </w:tc>
      </w:tr>
      <w:tr w14:paraId="00F2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1A1753">
            <w:pPr>
              <w:spacing w:after="0" w:line="240" w:lineRule="auto"/>
            </w:pPr>
            <w:r>
              <w:t>Backend</w:t>
            </w:r>
          </w:p>
        </w:tc>
        <w:tc>
          <w:tcPr>
            <w:tcW w:w="4320" w:type="dxa"/>
          </w:tcPr>
          <w:p w14:paraId="2D227CDD">
            <w:pPr>
              <w:spacing w:after="0" w:line="240" w:lineRule="auto"/>
            </w:pPr>
            <w:r>
              <w:t>Node.js 20+, Express 5, TypeScript 5</w:t>
            </w:r>
          </w:p>
        </w:tc>
      </w:tr>
      <w:tr w14:paraId="356D6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1A57D">
            <w:pPr>
              <w:spacing w:after="0" w:line="240" w:lineRule="auto"/>
            </w:pPr>
            <w:r>
              <w:t>Database</w:t>
            </w:r>
          </w:p>
        </w:tc>
        <w:tc>
          <w:tcPr>
            <w:tcW w:w="4320" w:type="dxa"/>
          </w:tcPr>
          <w:p w14:paraId="2A6CFB4D">
            <w:pPr>
              <w:spacing w:after="0" w:line="240" w:lineRule="auto"/>
            </w:pPr>
            <w:r>
              <w:t>PostgreSQL 16, pgvector</w:t>
            </w:r>
          </w:p>
        </w:tc>
      </w:tr>
      <w:tr w14:paraId="7E73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C4F9C">
            <w:pPr>
              <w:spacing w:after="0" w:line="240" w:lineRule="auto"/>
            </w:pPr>
            <w:r>
              <w:t>Hosting</w:t>
            </w:r>
          </w:p>
        </w:tc>
        <w:tc>
          <w:tcPr>
            <w:tcW w:w="4320" w:type="dxa"/>
          </w:tcPr>
          <w:p w14:paraId="0B71A0EB">
            <w:pPr>
              <w:spacing w:after="0" w:line="240" w:lineRule="auto"/>
            </w:pPr>
            <w:r>
              <w:t>Railway (API), Vercel optional</w:t>
            </w:r>
          </w:p>
        </w:tc>
      </w:tr>
      <w:tr w14:paraId="5499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AF5D8E">
            <w:pPr>
              <w:spacing w:after="0" w:line="240" w:lineRule="auto"/>
            </w:pPr>
            <w:r>
              <w:t>Third-Party APIs</w:t>
            </w:r>
          </w:p>
        </w:tc>
        <w:tc>
          <w:tcPr>
            <w:tcW w:w="4320" w:type="dxa"/>
          </w:tcPr>
          <w:p w14:paraId="56317176">
            <w:pPr>
              <w:spacing w:after="0" w:line="240" w:lineRule="auto"/>
            </w:pPr>
            <w:r>
              <w:t>OpenAI, Anthropic, WHOOP, Stripe, SendGrid, AWS S3, Socket.io</w:t>
            </w:r>
          </w:p>
        </w:tc>
      </w:tr>
    </w:tbl>
    <w:p w14:paraId="7263D46B"/>
    <w:p w14:paraId="49BEEBBA">
      <w:pPr>
        <w:pStyle w:val="2"/>
      </w:pPr>
      <w:r>
        <w:t>3. Security Essentials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1F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95383">
            <w:pPr>
              <w:spacing w:after="0" w:line="240" w:lineRule="auto"/>
            </w:pPr>
            <w:r>
              <w:t>Requirement</w:t>
            </w:r>
          </w:p>
        </w:tc>
        <w:tc>
          <w:tcPr>
            <w:tcW w:w="2880" w:type="dxa"/>
          </w:tcPr>
          <w:p w14:paraId="70B3269F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31C28290">
            <w:pPr>
              <w:spacing w:after="0" w:line="240" w:lineRule="auto"/>
            </w:pPr>
            <w:r>
              <w:t>Notes</w:t>
            </w:r>
          </w:p>
        </w:tc>
      </w:tr>
      <w:tr w14:paraId="7D2F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AA047">
            <w:pPr>
              <w:spacing w:after="0" w:line="240" w:lineRule="auto"/>
            </w:pPr>
            <w:r>
              <w:t>Authentication (JWT, OAuth)</w:t>
            </w:r>
          </w:p>
        </w:tc>
        <w:tc>
          <w:tcPr>
            <w:tcW w:w="2880" w:type="dxa"/>
          </w:tcPr>
          <w:p w14:paraId="036F2761">
            <w:pPr>
              <w:spacing w:after="0" w:line="240" w:lineRule="auto"/>
            </w:pPr>
            <w:r>
              <w:t>Yes</w:t>
            </w:r>
          </w:p>
        </w:tc>
        <w:tc>
          <w:tcPr>
            <w:tcW w:w="2880" w:type="dxa"/>
          </w:tcPr>
          <w:p w14:paraId="31288659">
            <w:pPr>
              <w:spacing w:after="0" w:line="240" w:lineRule="auto"/>
            </w:pPr>
            <w:r>
              <w:t>JWT, WHOOP OAuth, RBAC</w:t>
            </w:r>
          </w:p>
        </w:tc>
      </w:tr>
      <w:tr w14:paraId="3450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BC5D7">
            <w:pPr>
              <w:spacing w:after="0" w:line="240" w:lineRule="auto"/>
            </w:pPr>
            <w:r>
              <w:t>No secrets in source code</w:t>
            </w:r>
          </w:p>
        </w:tc>
        <w:tc>
          <w:tcPr>
            <w:tcW w:w="2880" w:type="dxa"/>
          </w:tcPr>
          <w:p w14:paraId="1EEDBA9A">
            <w:pPr>
              <w:spacing w:after="0" w:line="240" w:lineRule="auto"/>
            </w:pPr>
            <w:r>
              <w:t>Verified</w:t>
            </w:r>
          </w:p>
        </w:tc>
        <w:tc>
          <w:tcPr>
            <w:tcW w:w="2880" w:type="dxa"/>
          </w:tcPr>
          <w:p w14:paraId="17DD7F29">
            <w:pPr>
              <w:spacing w:after="0" w:line="240" w:lineRule="auto"/>
            </w:pPr>
            <w:r>
              <w:t>.env, .gitignore</w:t>
            </w:r>
          </w:p>
        </w:tc>
      </w:tr>
      <w:tr w14:paraId="0909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391C5">
            <w:pPr>
              <w:spacing w:after="0" w:line="240" w:lineRule="auto"/>
            </w:pPr>
            <w:r>
              <w:t>Environment variables</w:t>
            </w:r>
          </w:p>
        </w:tc>
        <w:tc>
          <w:tcPr>
            <w:tcW w:w="2880" w:type="dxa"/>
          </w:tcPr>
          <w:p w14:paraId="7900508E">
            <w:pPr>
              <w:spacing w:after="0" w:line="240" w:lineRule="auto"/>
            </w:pPr>
            <w:r>
              <w:t>Yes</w:t>
            </w:r>
          </w:p>
        </w:tc>
        <w:tc>
          <w:tcPr>
            <w:tcW w:w="2880" w:type="dxa"/>
          </w:tcPr>
          <w:p w14:paraId="10C75963">
            <w:pPr>
              <w:spacing w:after="0" w:line="240" w:lineRule="auto"/>
            </w:pPr>
            <w:r>
              <w:t>DB_*, JWT_SECRET, etc.</w:t>
            </w:r>
          </w:p>
        </w:tc>
      </w:tr>
      <w:tr w14:paraId="36FF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DDBD25">
            <w:pPr>
              <w:spacing w:after="0" w:line="240" w:lineRule="auto"/>
            </w:pPr>
            <w:r>
              <w:t>HTTPS enabled</w:t>
            </w:r>
          </w:p>
        </w:tc>
        <w:tc>
          <w:tcPr>
            <w:tcW w:w="2880" w:type="dxa"/>
          </w:tcPr>
          <w:p w14:paraId="32195162">
            <w:pPr>
              <w:spacing w:after="0" w:line="240" w:lineRule="auto"/>
            </w:pPr>
            <w:r>
              <w:t>Yes</w:t>
            </w:r>
          </w:p>
        </w:tc>
        <w:tc>
          <w:tcPr>
            <w:tcW w:w="2880" w:type="dxa"/>
          </w:tcPr>
          <w:p w14:paraId="65CC51B6">
            <w:pPr>
              <w:spacing w:after="0" w:line="240" w:lineRule="auto"/>
            </w:pPr>
            <w:r>
              <w:t>Production</w:t>
            </w:r>
          </w:p>
        </w:tc>
      </w:tr>
      <w:tr w14:paraId="445E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4EB09"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2880" w:type="dxa"/>
          </w:tcPr>
          <w:p w14:paraId="20B695FA">
            <w:pPr>
              <w:spacing w:after="0" w:line="240" w:lineRule="auto"/>
            </w:pPr>
            <w:r>
              <w:t>Yes</w:t>
            </w:r>
          </w:p>
        </w:tc>
        <w:tc>
          <w:tcPr>
            <w:tcW w:w="2880" w:type="dxa"/>
          </w:tcPr>
          <w:p w14:paraId="04D31C64">
            <w:pPr>
              <w:spacing w:after="0" w:line="240" w:lineRule="auto"/>
            </w:pPr>
            <w:r>
              <w:t>Zod middleware</w:t>
            </w:r>
          </w:p>
        </w:tc>
      </w:tr>
      <w:tr w14:paraId="01C5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2F0027">
            <w:pPr>
              <w:spacing w:after="0" w:line="240" w:lineRule="auto"/>
            </w:pPr>
            <w:r>
              <w:t>Rate limiting</w:t>
            </w:r>
          </w:p>
        </w:tc>
        <w:tc>
          <w:tcPr>
            <w:tcW w:w="2880" w:type="dxa"/>
          </w:tcPr>
          <w:p w14:paraId="560C3394">
            <w:pPr>
              <w:spacing w:after="0" w:line="240" w:lineRule="auto"/>
            </w:pPr>
            <w:r>
              <w:t>Yes</w:t>
            </w:r>
          </w:p>
        </w:tc>
        <w:tc>
          <w:tcPr>
            <w:tcW w:w="2880" w:type="dxa"/>
          </w:tcPr>
          <w:p w14:paraId="19B31EFA">
            <w:pPr>
              <w:spacing w:after="0" w:line="240" w:lineRule="auto"/>
            </w:pPr>
            <w:r>
              <w:t>express-rate-limit</w:t>
            </w:r>
          </w:p>
        </w:tc>
      </w:tr>
    </w:tbl>
    <w:p w14:paraId="698E668E"/>
    <w:p w14:paraId="31A79BD1">
      <w:pPr>
        <w:pStyle w:val="2"/>
      </w:pPr>
      <w:r>
        <w:t>4. Data &amp; Database</w:t>
      </w:r>
    </w:p>
    <w:p w14:paraId="0985A973">
      <w:r>
        <w:t>Data stored: User profiles, assessments, goals, workout/diet plans, health records (WHOOP), voice calls, chat, wellbeing, activity status.</w:t>
      </w:r>
    </w:p>
    <w:p w14:paraId="3BDE1CA3">
      <w:r>
        <w:t>Sensitive data: Emails, hashed passwords, health metrics, OAuth tokens. Protected via JWT, bcrypt, RBAC.</w:t>
      </w:r>
    </w:p>
    <w:p w14:paraId="3098DCC7">
      <w:r>
        <w:t>Database backup: Manual process documented.</w:t>
      </w:r>
    </w:p>
    <w:p w14:paraId="37795C96"/>
    <w:p w14:paraId="6F162CA3">
      <w:pPr>
        <w:pStyle w:val="2"/>
      </w:pPr>
      <w:r>
        <w:t>5. Deployment Details</w:t>
      </w:r>
    </w:p>
    <w:p w14:paraId="29DF109E">
      <w:r>
        <w:t>Target: Production | URL: yhealth.xyric.ai | CI/CD: Railway | Rollback: Revert deployment, additive migrations.</w:t>
      </w:r>
    </w:p>
    <w:p w14:paraId="1B425860"/>
    <w:p w14:paraId="6E366C7E">
      <w:pPr>
        <w:pStyle w:val="2"/>
      </w:pPr>
      <w:r>
        <w:t>6. Testing Status</w:t>
      </w:r>
    </w:p>
    <w:p w14:paraId="29198767">
      <w:r>
        <w:t>Core features tested: Done | Unit tests: Partial | No critical bugs: Confirmed | Target devices: Tested</w:t>
      </w:r>
    </w:p>
    <w:p w14:paraId="14D3D170">
      <w:pPr>
        <w:pStyle w:val="2"/>
      </w:pPr>
      <w:r>
        <w:t>7. Monitoring &amp; Support</w:t>
      </w:r>
    </w:p>
    <w:p w14:paraId="4FBFA837">
      <w:r>
        <w:t>Error tracking, health endpoint, logs. Contact: Salman Sadiq</w:t>
      </w:r>
    </w:p>
    <w:p w14:paraId="7B53A9CD">
      <w:pPr>
        <w:pStyle w:val="2"/>
      </w:pPr>
      <w:r>
        <w:t>8. Known Limitations &amp; Risks</w:t>
      </w:r>
    </w:p>
    <w:p w14:paraId="29194404">
      <w:r>
        <w:t>WHOOP webhook setup in prod; Voice cold start latency; API rate limits. Est. cost: $50-150/mo.</w:t>
      </w:r>
    </w:p>
    <w:p w14:paraId="1A230D50"/>
    <w:p w14:paraId="75F95B50">
      <w:pPr>
        <w:pStyle w:val="2"/>
      </w:pPr>
      <w:r>
        <w:t>9. Pre-Deployment Checklist</w:t>
      </w:r>
    </w:p>
    <w:p w14:paraId="3C5BCED0">
      <w:r>
        <w:t>☑ README up to date</w:t>
      </w:r>
    </w:p>
    <w:p w14:paraId="3514CD23">
      <w:r>
        <w:t>☑ Env vars documented</w:t>
      </w:r>
    </w:p>
    <w:p w14:paraId="7CBFA54A">
      <w:r>
        <w:t>☑ No hardcoded secrets</w:t>
      </w:r>
    </w:p>
    <w:p w14:paraId="40A39F92">
      <w:r>
        <w:t>☑ Migrations work</w:t>
      </w:r>
    </w:p>
    <w:p w14:paraId="5A13AE3B">
      <w:r>
        <w:t>☑ Core flows tested</w:t>
      </w:r>
    </w:p>
    <w:p w14:paraId="554214C4">
      <w:r>
        <w:t>☑ Error handling</w:t>
      </w:r>
    </w:p>
    <w:p w14:paraId="7D10D12C">
      <w:r>
        <w:t>☑ Deploy/rollback ready</w:t>
      </w:r>
    </w:p>
    <w:p w14:paraId="47F6ACC7">
      <w:r>
        <w:t>☑ Architecture diagram attached</w:t>
      </w:r>
    </w:p>
    <w:p w14:paraId="2D6BCF3B"/>
    <w:p w14:paraId="32786F05">
      <w:pPr>
        <w:pStyle w:val="2"/>
      </w:pPr>
      <w:r>
        <w:t>10. Approval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9E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6E7A12">
            <w:pPr>
              <w:spacing w:after="0" w:line="240" w:lineRule="auto"/>
            </w:pPr>
            <w:r>
              <w:t>Role</w:t>
            </w:r>
          </w:p>
        </w:tc>
        <w:tc>
          <w:tcPr>
            <w:tcW w:w="2880" w:type="dxa"/>
          </w:tcPr>
          <w:p w14:paraId="6EE93BD4">
            <w:pPr>
              <w:spacing w:after="0" w:line="240" w:lineRule="auto"/>
            </w:pPr>
            <w:r>
              <w:t>Name / Signature</w:t>
            </w:r>
          </w:p>
        </w:tc>
        <w:tc>
          <w:tcPr>
            <w:tcW w:w="2880" w:type="dxa"/>
          </w:tcPr>
          <w:p w14:paraId="67FD1885">
            <w:pPr>
              <w:spacing w:after="0" w:line="240" w:lineRule="auto"/>
            </w:pPr>
            <w:r>
              <w:t>Date</w:t>
            </w:r>
          </w:p>
        </w:tc>
      </w:tr>
      <w:tr w14:paraId="0A91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C22C9A">
            <w:pPr>
              <w:spacing w:after="0" w:line="240" w:lineRule="auto"/>
            </w:pPr>
            <w:r>
              <w:t>Submitted By</w:t>
            </w:r>
          </w:p>
        </w:tc>
        <w:tc>
          <w:tcPr>
            <w:tcW w:w="2880" w:type="dxa"/>
          </w:tcPr>
          <w:p w14:paraId="3FDB369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Salman Sadiq</w:t>
            </w:r>
          </w:p>
        </w:tc>
        <w:tc>
          <w:tcPr>
            <w:tcW w:w="2880" w:type="dxa"/>
          </w:tcPr>
          <w:p w14:paraId="5603ACE2">
            <w:pPr>
              <w:spacing w:after="0" w:line="240" w:lineRule="auto"/>
            </w:pPr>
          </w:p>
        </w:tc>
      </w:tr>
      <w:tr w14:paraId="2DA9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24CBCA">
            <w:pPr>
              <w:spacing w:after="0" w:line="240" w:lineRule="auto"/>
            </w:pPr>
            <w:r>
              <w:t>Tech Lead Review</w:t>
            </w:r>
          </w:p>
        </w:tc>
        <w:tc>
          <w:tcPr>
            <w:tcW w:w="2880" w:type="dxa"/>
          </w:tcPr>
          <w:p w14:paraId="5A4A537F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Salman Sadiq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7651D5EA">
            <w:pPr>
              <w:spacing w:after="0" w:line="240" w:lineRule="auto"/>
            </w:pPr>
          </w:p>
        </w:tc>
      </w:tr>
      <w:tr w14:paraId="47F9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05302">
            <w:pPr>
              <w:spacing w:after="0" w:line="240" w:lineRule="auto"/>
            </w:pPr>
            <w:r>
              <w:t>CTO Approval</w:t>
            </w:r>
          </w:p>
        </w:tc>
        <w:tc>
          <w:tcPr>
            <w:tcW w:w="2880" w:type="dxa"/>
          </w:tcPr>
          <w:p w14:paraId="28880F95">
            <w:pPr>
              <w:spacing w:after="0" w:line="240" w:lineRule="auto"/>
            </w:pPr>
          </w:p>
        </w:tc>
        <w:tc>
          <w:tcPr>
            <w:tcW w:w="2880" w:type="dxa"/>
          </w:tcPr>
          <w:p w14:paraId="65B3947F">
            <w:pPr>
              <w:spacing w:after="0" w:line="240" w:lineRule="auto"/>
            </w:pPr>
          </w:p>
        </w:tc>
      </w:tr>
    </w:tbl>
    <w:p w14:paraId="6D2CFEC6">
      <w:r>
        <w:t>CTO Decision: ☐ Approved ☐ Approved with notes ☐ Needs changes</w:t>
      </w:r>
    </w:p>
    <w:p w14:paraId="6E0149FB"/>
    <w:p w14:paraId="5B4DFC92">
      <w:pPr>
        <w:pStyle w:val="2"/>
      </w:pPr>
      <w:r>
        <w:t>11. Complete System Design</w:t>
      </w:r>
    </w:p>
    <w:p w14:paraId="3077C6A4">
      <w:pPr>
        <w:pStyle w:val="3"/>
      </w:pPr>
      <w:r>
        <w:t>11.1 High-Level Architecture</w:t>
      </w:r>
    </w:p>
    <w:p w14:paraId="0C9A44C9">
      <w:r>
        <w:t>Client Layer: Next.js App (Dashboard, Fitness, Nutrition, Wellbeing, WHOOP, Voice, Chat), WhatsApp Business, Mobile Web (PWA)</w:t>
      </w:r>
    </w:p>
    <w:p w14:paraId="020140E6">
      <w:r>
        <w:t>API Layer: Express 5 with Auth (JWT), Rate Limit, Validation (Zod), RBAC</w:t>
      </w:r>
    </w:p>
    <w:p w14:paraId="42E63A9F">
      <w:r>
        <w:t>Service Layer: LangChain/LangGraph, WHOOP Sync, BullMQ Automation, Voice TTS/STT</w:t>
      </w:r>
    </w:p>
    <w:p w14:paraId="27444D30">
      <w:r>
        <w:t>Data Layer: PostgreSQL (users, health_data_records, voice_calls, activity_status_history, pgvector), Redis (optional), S3</w:t>
      </w:r>
    </w:p>
    <w:p w14:paraId="5CDF4317">
      <w:pPr>
        <w:rPr>
          <w:rFonts w:hint="default"/>
          <w:lang w:val="en-US"/>
        </w:rPr>
      </w:pPr>
      <w:r>
        <w:t>External: WHOOP API, OpenAI, Anthropic, SendGrid,</w:t>
      </w:r>
      <w:r>
        <w:rPr>
          <w:rFonts w:hint="default"/>
          <w:lang w:val="en-US"/>
        </w:rPr>
        <w:t xml:space="preserve"> Cloudfare</w:t>
      </w:r>
    </w:p>
    <w:p w14:paraId="70B73F19">
      <w:pPr>
        <w:pStyle w:val="3"/>
      </w:pPr>
      <w:r>
        <w:t>11.2 Component Architecture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07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C908D6">
            <w:pPr>
              <w:spacing w:after="0" w:line="240" w:lineRule="auto"/>
            </w:pPr>
            <w:r>
              <w:t>Layer</w:t>
            </w:r>
          </w:p>
        </w:tc>
        <w:tc>
          <w:tcPr>
            <w:tcW w:w="2880" w:type="dxa"/>
          </w:tcPr>
          <w:p w14:paraId="231B82B8">
            <w:pPr>
              <w:spacing w:after="0" w:line="240" w:lineRule="auto"/>
            </w:pPr>
            <w:r>
              <w:t>Component</w:t>
            </w:r>
          </w:p>
        </w:tc>
        <w:tc>
          <w:tcPr>
            <w:tcW w:w="2880" w:type="dxa"/>
          </w:tcPr>
          <w:p w14:paraId="3392B9C5">
            <w:pPr>
              <w:spacing w:after="0" w:line="240" w:lineRule="auto"/>
            </w:pPr>
            <w:r>
              <w:t>Responsibility</w:t>
            </w:r>
          </w:p>
        </w:tc>
      </w:tr>
      <w:tr w14:paraId="084E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2C016">
            <w:pPr>
              <w:spacing w:after="0" w:line="240" w:lineRule="auto"/>
            </w:pPr>
            <w:r>
              <w:t>Client</w:t>
            </w:r>
          </w:p>
        </w:tc>
        <w:tc>
          <w:tcPr>
            <w:tcW w:w="2880" w:type="dxa"/>
          </w:tcPr>
          <w:p w14:paraId="3FCA0376">
            <w:pPr>
              <w:spacing w:after="0" w:line="240" w:lineRule="auto"/>
            </w:pPr>
            <w:r>
              <w:t>Next.js App</w:t>
            </w:r>
          </w:p>
        </w:tc>
        <w:tc>
          <w:tcPr>
            <w:tcW w:w="2880" w:type="dxa"/>
          </w:tcPr>
          <w:p w14:paraId="6F4CD5C3">
            <w:pPr>
              <w:spacing w:after="0" w:line="240" w:lineRule="auto"/>
            </w:pPr>
            <w:r>
              <w:t>SSR/CSR, auth, feature UIs</w:t>
            </w:r>
          </w:p>
        </w:tc>
      </w:tr>
      <w:tr w14:paraId="6DAB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950B7B">
            <w:pPr>
              <w:spacing w:after="0" w:line="240" w:lineRule="auto"/>
            </w:pPr>
            <w:r>
              <w:t>API</w:t>
            </w:r>
          </w:p>
        </w:tc>
        <w:tc>
          <w:tcPr>
            <w:tcW w:w="2880" w:type="dxa"/>
          </w:tcPr>
          <w:p w14:paraId="24447777">
            <w:pPr>
              <w:spacing w:after="0" w:line="240" w:lineRule="auto"/>
            </w:pPr>
            <w:r>
              <w:t>Express Router</w:t>
            </w:r>
          </w:p>
        </w:tc>
        <w:tc>
          <w:tcPr>
            <w:tcW w:w="2880" w:type="dxa"/>
          </w:tcPr>
          <w:p w14:paraId="4F43640C">
            <w:pPr>
              <w:spacing w:after="0" w:line="240" w:lineRule="auto"/>
            </w:pPr>
            <w:r>
              <w:t>Routes, middleware</w:t>
            </w:r>
          </w:p>
        </w:tc>
      </w:tr>
      <w:tr w14:paraId="074F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73224">
            <w:pPr>
              <w:spacing w:after="0" w:line="240" w:lineRule="auto"/>
            </w:pPr>
            <w:r>
              <w:t>API</w:t>
            </w:r>
          </w:p>
        </w:tc>
        <w:tc>
          <w:tcPr>
            <w:tcW w:w="2880" w:type="dxa"/>
          </w:tcPr>
          <w:p w14:paraId="014419DC">
            <w:pPr>
              <w:spacing w:after="0" w:line="240" w:lineRule="auto"/>
            </w:pPr>
            <w:r>
              <w:t>Auth Middleware</w:t>
            </w:r>
          </w:p>
        </w:tc>
        <w:tc>
          <w:tcPr>
            <w:tcW w:w="2880" w:type="dxa"/>
          </w:tcPr>
          <w:p w14:paraId="412F2F43">
            <w:pPr>
              <w:spacing w:after="0" w:line="240" w:lineRule="auto"/>
            </w:pPr>
            <w:r>
              <w:t>JWT verify, RBAC</w:t>
            </w:r>
          </w:p>
        </w:tc>
      </w:tr>
      <w:tr w14:paraId="5DD1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ADAB93">
            <w:pPr>
              <w:spacing w:after="0" w:line="240" w:lineRule="auto"/>
            </w:pPr>
            <w:r>
              <w:t>Service</w:t>
            </w:r>
          </w:p>
        </w:tc>
        <w:tc>
          <w:tcPr>
            <w:tcW w:w="2880" w:type="dxa"/>
          </w:tcPr>
          <w:p w14:paraId="68398E75">
            <w:pPr>
              <w:spacing w:after="0" w:line="240" w:lineRule="auto"/>
            </w:pPr>
            <w:r>
              <w:t>LangGraph Chatbot</w:t>
            </w:r>
          </w:p>
        </w:tc>
        <w:tc>
          <w:tcPr>
            <w:tcW w:w="2880" w:type="dxa"/>
          </w:tcPr>
          <w:p w14:paraId="7F8173C3">
            <w:pPr>
              <w:spacing w:after="0" w:line="240" w:lineRule="auto"/>
            </w:pPr>
            <w:r>
              <w:t>RAG, AI responses</w:t>
            </w:r>
          </w:p>
        </w:tc>
      </w:tr>
      <w:tr w14:paraId="77E23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8017B7">
            <w:pPr>
              <w:spacing w:after="0" w:line="240" w:lineRule="auto"/>
            </w:pPr>
            <w:r>
              <w:t>Service</w:t>
            </w:r>
          </w:p>
        </w:tc>
        <w:tc>
          <w:tcPr>
            <w:tcW w:w="2880" w:type="dxa"/>
          </w:tcPr>
          <w:p w14:paraId="50197472">
            <w:pPr>
              <w:spacing w:after="0" w:line="240" w:lineRule="auto"/>
            </w:pPr>
            <w:r>
              <w:t>WHOOP Service</w:t>
            </w:r>
          </w:p>
        </w:tc>
        <w:tc>
          <w:tcPr>
            <w:tcW w:w="2880" w:type="dxa"/>
          </w:tcPr>
          <w:p w14:paraId="01271F2D">
            <w:pPr>
              <w:spacing w:after="0" w:line="240" w:lineRule="auto"/>
            </w:pPr>
            <w:r>
              <w:t>OAuth, sync, webhooks</w:t>
            </w:r>
          </w:p>
        </w:tc>
      </w:tr>
      <w:tr w14:paraId="1DE4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8AF65">
            <w:pPr>
              <w:spacing w:after="0" w:line="240" w:lineRule="auto"/>
            </w:pPr>
            <w:r>
              <w:t>Data</w:t>
            </w:r>
          </w:p>
        </w:tc>
        <w:tc>
          <w:tcPr>
            <w:tcW w:w="2880" w:type="dxa"/>
          </w:tcPr>
          <w:p w14:paraId="02FFF029">
            <w:pPr>
              <w:spacing w:after="0" w:line="240" w:lineRule="auto"/>
            </w:pPr>
            <w:r>
              <w:t>PostgreSQL</w:t>
            </w:r>
          </w:p>
        </w:tc>
        <w:tc>
          <w:tcPr>
            <w:tcW w:w="2880" w:type="dxa"/>
          </w:tcPr>
          <w:p w14:paraId="3BC1F0CF">
            <w:pPr>
              <w:spacing w:after="0" w:line="240" w:lineRule="auto"/>
            </w:pPr>
            <w:r>
              <w:t>Persistent data</w:t>
            </w:r>
          </w:p>
        </w:tc>
      </w:tr>
    </w:tbl>
    <w:p w14:paraId="5D91C3EC">
      <w:pPr>
        <w:pStyle w:val="3"/>
      </w:pPr>
      <w:r>
        <w:t>11.3 Data Flow</w:t>
      </w:r>
    </w:p>
    <w:p w14:paraId="39E4B68F">
      <w:r>
        <w:t>WHOOP: User → GET /integrations/whoop/status, /whoop/analytics/overview → Rendered charts</w:t>
      </w:r>
    </w:p>
    <w:p w14:paraId="054721F9">
      <w:r>
        <w:t>Voice: User → POST /voice-calls/initiate → WebRTC → AI Coach (LangChain) ↔ TTS</w:t>
      </w:r>
    </w:p>
    <w:p w14:paraId="7B500EFC">
      <w:r>
        <w:t>Chat: User → POST /chats/:id/messages → RAG Chatbot → OpenAI/Anthropic → Streaming</w:t>
      </w:r>
    </w:p>
    <w:p w14:paraId="1DD1C146">
      <w:pPr>
        <w:pStyle w:val="3"/>
      </w:pPr>
      <w:r>
        <w:t>11.4 Security</w:t>
      </w:r>
    </w:p>
    <w:p w14:paraId="6C03A872">
      <w:r>
        <w:t>Auth: JWT (httpOnly cookie), bcrypt | RBAC | Secrets in .env | Zod validation | Rate limiting | HTTPS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4B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2026-02-11T08:47:38Z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00F0937EA3F2481684B3712ADC5BBBA9_12</vt:lpwstr>
  </property>
</Properties>
</file>